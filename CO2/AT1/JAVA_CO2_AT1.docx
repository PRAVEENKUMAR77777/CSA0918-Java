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642D9">
      <w:pPr>
        <w:jc w:val="right"/>
        <w:rPr>
          <w:b/>
          <w:sz w:val="32"/>
        </w:rPr>
      </w:pPr>
      <w:r>
        <w:rPr>
          <w:rFonts w:hint="default"/>
          <w:b/>
          <w:sz w:val="32"/>
          <w:lang w:val="en-US"/>
        </w:rPr>
        <w:t>Name : T.Praveen kumar</w:t>
      </w:r>
      <w:r>
        <w:rPr>
          <w:rFonts w:hint="default"/>
          <w:b/>
          <w:sz w:val="32"/>
          <w:lang w:val="en-US"/>
        </w:rPr>
        <w:br w:type="textWrapping"/>
      </w:r>
      <w:r>
        <w:rPr>
          <w:rFonts w:hint="default"/>
          <w:b/>
          <w:sz w:val="32"/>
          <w:lang w:val="en-US"/>
        </w:rPr>
        <w:t>Reg.No : 192472234</w:t>
      </w:r>
      <w:r>
        <w:rPr>
          <w:rFonts w:hint="default"/>
          <w:b/>
          <w:sz w:val="32"/>
          <w:lang w:val="en-US"/>
        </w:rPr>
        <w:br w:type="textWrapping"/>
      </w:r>
      <w:r>
        <w:rPr>
          <w:rFonts w:hint="default"/>
          <w:b/>
          <w:sz w:val="32"/>
          <w:lang w:val="en-US"/>
        </w:rPr>
        <w:t>Programming Java</w:t>
      </w:r>
    </w:p>
    <w:p w14:paraId="42999C00">
      <w:pPr>
        <w:jc w:val="center"/>
      </w:pPr>
      <w:r>
        <w:rPr>
          <w:b/>
          <w:sz w:val="32"/>
        </w:rPr>
        <w:t>Immutable Factory Collections</w:t>
      </w:r>
    </w:p>
    <w:p w14:paraId="3B8FDD0C">
      <w:pPr>
        <w:pStyle w:val="2"/>
        <w:rPr>
          <w:color w:val="auto"/>
        </w:rPr>
      </w:pPr>
      <w:r>
        <w:rPr>
          <w:color w:val="auto"/>
        </w:rPr>
        <w:t>Introduction</w:t>
      </w:r>
    </w:p>
    <w:p w14:paraId="56C3F0BF">
      <w:pPr>
        <w:jc w:val="both"/>
      </w:pPr>
      <w:r>
        <w:t>Java provides factory methods such as List.of() for creating collections easily. These collections are immutable, which means their elements cannot be added, removed, or replaced after creation. If a development team attempts to modify a list created using List.of(), Java throws an UnsupportedOperationException. The problem occurs because the factory-created list does not support modification. To solve the problem, the team must either keep the collection immutable or create a mutable collection such as an ArrayList when modification is required.</w:t>
      </w:r>
    </w:p>
    <w:p w14:paraId="6A393207">
      <w:pPr>
        <w:pStyle w:val="2"/>
        <w:rPr>
          <w:color w:val="auto"/>
        </w:rPr>
      </w:pPr>
      <w:r>
        <w:rPr>
          <w:color w:val="auto"/>
        </w:rPr>
        <w:t>Aim</w:t>
      </w:r>
    </w:p>
    <w:p w14:paraId="019663A5">
      <w:r>
        <w:t>To demonstrate why UnsupportedOperationException occurs when modifying an immutable factory-created list and implement two valid solutions depending on whether mutability is required.</w:t>
      </w:r>
    </w:p>
    <w:p w14:paraId="397E3CA3">
      <w:pPr>
        <w:pStyle w:val="2"/>
        <w:rPr>
          <w:color w:val="auto"/>
        </w:rPr>
      </w:pPr>
      <w:r>
        <w:rPr>
          <w:color w:val="auto"/>
        </w:rPr>
        <w:t>Pseudocode</w:t>
      </w:r>
    </w:p>
    <w:p w14:paraId="13CE524B">
      <w:r>
        <w:t>START</w:t>
      </w:r>
    </w:p>
    <w:p w14:paraId="77E8E537">
      <w:r>
        <w:t>Import List and ArrayList</w:t>
      </w:r>
    </w:p>
    <w:p w14:paraId="6FAE4479">
      <w:r>
        <w:t>Create an immutable list using List.of()</w:t>
      </w:r>
    </w:p>
    <w:p w14:paraId="1C0B830B">
      <w:r>
        <w:t>Display the immutable list</w:t>
      </w:r>
    </w:p>
    <w:p w14:paraId="195F605A">
      <w:r>
        <w:t>Attempt to add an element to the immutable list</w:t>
      </w:r>
    </w:p>
    <w:p w14:paraId="3C58B876">
      <w:r>
        <w:t>Catch UnsupportedOperationException</w:t>
      </w:r>
    </w:p>
    <w:p w14:paraId="0D681C24">
      <w:r>
        <w:t>Display the reason for the exception</w:t>
      </w:r>
    </w:p>
    <w:p w14:paraId="2D4312C8">
      <w:r>
        <w:t>Create another list using List.of() when immutability is required</w:t>
      </w:r>
    </w:p>
    <w:p w14:paraId="670E345C">
      <w:r>
        <w:t>Create a mutable ArrayList using the immutable list</w:t>
      </w:r>
    </w:p>
    <w:p w14:paraId="210F5211">
      <w:r>
        <w:t>Add a new element to the mutable list</w:t>
      </w:r>
    </w:p>
    <w:p w14:paraId="41C1FA18">
      <w:r>
        <w:t>Display the modified mutable list</w:t>
      </w:r>
    </w:p>
    <w:p w14:paraId="70ED4BC5">
      <w:r>
        <w:t>END</w:t>
      </w:r>
    </w:p>
    <w:p w14:paraId="23FE0985">
      <w:bookmarkStart w:id="0" w:name="_GoBack"/>
      <w:bookmarkEnd w:id="0"/>
    </w:p>
    <w:p w14:paraId="43340B75">
      <w:pPr>
        <w:pStyle w:val="2"/>
        <w:rPr>
          <w:color w:val="auto"/>
        </w:rPr>
      </w:pPr>
      <w:r>
        <w:rPr>
          <w:color w:val="auto"/>
        </w:rPr>
        <w:t>Main Code</w:t>
      </w:r>
    </w:p>
    <w:p w14:paraId="7A8792B6">
      <w:pPr>
        <w:rPr>
          <w:rFonts w:hint="default" w:ascii="Times New Roman" w:hAnsi="Times New Roman" w:cs="Times New Roman"/>
          <w:sz w:val="20"/>
          <w:szCs w:val="20"/>
        </w:rPr>
      </w:pPr>
      <w:r>
        <w:rPr>
          <w:rFonts w:hint="default" w:ascii="Times New Roman" w:hAnsi="Times New Roman" w:cs="Times New Roman"/>
          <w:sz w:val="20"/>
          <w:szCs w:val="20"/>
        </w:rPr>
        <w:t>import java.util.ArrayList;</w:t>
      </w:r>
    </w:p>
    <w:p w14:paraId="133D3C6D">
      <w:pPr>
        <w:rPr>
          <w:rFonts w:hint="default" w:ascii="Times New Roman" w:hAnsi="Times New Roman" w:cs="Times New Roman"/>
          <w:sz w:val="20"/>
          <w:szCs w:val="20"/>
        </w:rPr>
      </w:pPr>
      <w:r>
        <w:rPr>
          <w:rFonts w:hint="default" w:ascii="Times New Roman" w:hAnsi="Times New Roman" w:cs="Times New Roman"/>
          <w:sz w:val="20"/>
          <w:szCs w:val="20"/>
        </w:rPr>
        <w:t>import java.util.List;</w:t>
      </w:r>
    </w:p>
    <w:p w14:paraId="1A438A93">
      <w:pPr>
        <w:rPr>
          <w:rFonts w:hint="default" w:ascii="Times New Roman" w:hAnsi="Times New Roman" w:cs="Times New Roman"/>
          <w:sz w:val="20"/>
          <w:szCs w:val="20"/>
        </w:rPr>
      </w:pPr>
      <w:r>
        <w:rPr>
          <w:rFonts w:hint="default" w:ascii="Times New Roman" w:hAnsi="Times New Roman" w:cs="Times New Roman"/>
          <w:sz w:val="20"/>
          <w:szCs w:val="20"/>
        </w:rPr>
        <w:t>public class ImmutableFactoryCollections {</w:t>
      </w:r>
    </w:p>
    <w:p w14:paraId="5C1D34BE">
      <w:pPr>
        <w:rPr>
          <w:rFonts w:hint="default" w:ascii="Times New Roman" w:hAnsi="Times New Roman" w:cs="Times New Roman"/>
          <w:sz w:val="20"/>
          <w:szCs w:val="20"/>
        </w:rPr>
      </w:pPr>
      <w:r>
        <w:rPr>
          <w:rFonts w:hint="default" w:ascii="Times New Roman" w:hAnsi="Times New Roman" w:cs="Times New Roman"/>
          <w:sz w:val="20"/>
          <w:szCs w:val="20"/>
        </w:rPr>
        <w:t xml:space="preserve">    public static void main(String[] args) {</w:t>
      </w:r>
    </w:p>
    <w:p w14:paraId="17E9A06D">
      <w:pPr>
        <w:rPr>
          <w:rFonts w:hint="default" w:ascii="Times New Roman" w:hAnsi="Times New Roman" w:cs="Times New Roman"/>
          <w:sz w:val="20"/>
          <w:szCs w:val="20"/>
        </w:rPr>
      </w:pPr>
      <w:r>
        <w:rPr>
          <w:rFonts w:hint="default" w:ascii="Times New Roman" w:hAnsi="Times New Roman" w:cs="Times New Roman"/>
          <w:sz w:val="20"/>
          <w:szCs w:val="20"/>
        </w:rPr>
        <w:t xml:space="preserve">              List&lt;String&gt; immutableList = List.of("Java", "Python", "C++");</w:t>
      </w:r>
    </w:p>
    <w:p w14:paraId="1953EB2E">
      <w:pPr>
        <w:rPr>
          <w:rFonts w:hint="default" w:ascii="Times New Roman" w:hAnsi="Times New Roman" w:cs="Times New Roman"/>
          <w:sz w:val="20"/>
          <w:szCs w:val="20"/>
        </w:rPr>
      </w:pPr>
      <w:r>
        <w:rPr>
          <w:rFonts w:hint="default" w:ascii="Times New Roman" w:hAnsi="Times New Roman" w:cs="Times New Roman"/>
          <w:sz w:val="20"/>
          <w:szCs w:val="20"/>
        </w:rPr>
        <w:t xml:space="preserve">        System.out.println("Immutable List: " + immutableList);</w:t>
      </w:r>
    </w:p>
    <w:p w14:paraId="0AF1B856">
      <w:pPr>
        <w:rPr>
          <w:rFonts w:hint="default" w:ascii="Times New Roman" w:hAnsi="Times New Roman" w:cs="Times New Roman"/>
          <w:sz w:val="20"/>
          <w:szCs w:val="20"/>
        </w:rPr>
      </w:pPr>
      <w:r>
        <w:rPr>
          <w:rFonts w:hint="default" w:ascii="Times New Roman" w:hAnsi="Times New Roman" w:cs="Times New Roman"/>
          <w:sz w:val="20"/>
          <w:szCs w:val="20"/>
        </w:rPr>
        <w:t xml:space="preserve">               try {</w:t>
      </w:r>
    </w:p>
    <w:p w14:paraId="1138E139">
      <w:pPr>
        <w:rPr>
          <w:rFonts w:hint="default" w:ascii="Times New Roman" w:hAnsi="Times New Roman" w:cs="Times New Roman"/>
          <w:sz w:val="20"/>
          <w:szCs w:val="20"/>
        </w:rPr>
      </w:pPr>
      <w:r>
        <w:rPr>
          <w:rFonts w:hint="default" w:ascii="Times New Roman" w:hAnsi="Times New Roman" w:cs="Times New Roman"/>
          <w:sz w:val="20"/>
          <w:szCs w:val="20"/>
        </w:rPr>
        <w:t xml:space="preserve">            immutableList.add("JavaScript");</w:t>
      </w:r>
    </w:p>
    <w:p w14:paraId="0EF16B79">
      <w:pPr>
        <w:rPr>
          <w:rFonts w:hint="default" w:ascii="Times New Roman" w:hAnsi="Times New Roman" w:cs="Times New Roman"/>
          <w:sz w:val="20"/>
          <w:szCs w:val="20"/>
        </w:rPr>
      </w:pPr>
      <w:r>
        <w:rPr>
          <w:rFonts w:hint="default" w:ascii="Times New Roman" w:hAnsi="Times New Roman" w:cs="Times New Roman"/>
          <w:sz w:val="20"/>
          <w:szCs w:val="20"/>
        </w:rPr>
        <w:t xml:space="preserve">        } catch (UnsupportedOperationException e) {</w:t>
      </w:r>
    </w:p>
    <w:p w14:paraId="1E24CE04">
      <w:pPr>
        <w:rPr>
          <w:rFonts w:hint="default" w:ascii="Times New Roman" w:hAnsi="Times New Roman" w:cs="Times New Roman"/>
          <w:sz w:val="20"/>
          <w:szCs w:val="20"/>
        </w:rPr>
      </w:pPr>
      <w:r>
        <w:rPr>
          <w:rFonts w:hint="default" w:ascii="Times New Roman" w:hAnsi="Times New Roman" w:cs="Times New Roman"/>
          <w:sz w:val="20"/>
          <w:szCs w:val="20"/>
        </w:rPr>
        <w:t xml:space="preserve">            System.out.println("Exception: Cannot modify the List.of() collection.");</w:t>
      </w:r>
    </w:p>
    <w:p w14:paraId="46DD43AD">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6646424C">
      <w:pPr>
        <w:rPr>
          <w:rFonts w:hint="default" w:ascii="Times New Roman" w:hAnsi="Times New Roman" w:cs="Times New Roman"/>
          <w:sz w:val="20"/>
          <w:szCs w:val="20"/>
        </w:rPr>
      </w:pPr>
      <w:r>
        <w:rPr>
          <w:rFonts w:hint="default" w:ascii="Times New Roman" w:hAnsi="Times New Roman" w:cs="Times New Roman"/>
          <w:sz w:val="20"/>
          <w:szCs w:val="20"/>
        </w:rPr>
        <w:t xml:space="preserve">        List&lt;String&gt; fixedImmutableList =</w:t>
      </w:r>
    </w:p>
    <w:p w14:paraId="299E9E73">
      <w:pPr>
        <w:rPr>
          <w:rFonts w:hint="default" w:ascii="Times New Roman" w:hAnsi="Times New Roman" w:cs="Times New Roman"/>
          <w:sz w:val="20"/>
          <w:szCs w:val="20"/>
        </w:rPr>
      </w:pPr>
      <w:r>
        <w:rPr>
          <w:rFonts w:hint="default" w:ascii="Times New Roman" w:hAnsi="Times New Roman" w:cs="Times New Roman"/>
          <w:sz w:val="20"/>
          <w:szCs w:val="20"/>
        </w:rPr>
        <w:t xml:space="preserve">                List.of("Java", "Python", "C++");</w:t>
      </w:r>
    </w:p>
    <w:p w14:paraId="47EE6F38">
      <w:pPr>
        <w:rPr>
          <w:rFonts w:hint="default" w:ascii="Times New Roman" w:hAnsi="Times New Roman" w:cs="Times New Roman"/>
          <w:sz w:val="20"/>
          <w:szCs w:val="20"/>
        </w:rPr>
      </w:pPr>
      <w:r>
        <w:rPr>
          <w:rFonts w:hint="default" w:ascii="Times New Roman" w:hAnsi="Times New Roman" w:cs="Times New Roman"/>
          <w:sz w:val="20"/>
          <w:szCs w:val="20"/>
        </w:rPr>
        <w:t xml:space="preserve">        System.out.println("\nFix 1 - Immutable List: " + fixedImmutableList);</w:t>
      </w:r>
    </w:p>
    <w:p w14:paraId="7FC32155">
      <w:pPr>
        <w:rPr>
          <w:rFonts w:hint="default" w:ascii="Times New Roman" w:hAnsi="Times New Roman" w:cs="Times New Roman"/>
          <w:sz w:val="20"/>
          <w:szCs w:val="20"/>
        </w:rPr>
      </w:pPr>
      <w:r>
        <w:rPr>
          <w:rFonts w:hint="default" w:ascii="Times New Roman" w:hAnsi="Times New Roman" w:cs="Times New Roman"/>
          <w:sz w:val="20"/>
          <w:szCs w:val="20"/>
        </w:rPr>
        <w:t xml:space="preserve">        System.out.println("The list is kept unchanged.");</w:t>
      </w:r>
    </w:p>
    <w:p w14:paraId="34B69166">
      <w:pPr>
        <w:rPr>
          <w:rFonts w:hint="default" w:ascii="Times New Roman" w:hAnsi="Times New Roman" w:cs="Times New Roman"/>
          <w:sz w:val="20"/>
          <w:szCs w:val="20"/>
        </w:rPr>
      </w:pPr>
      <w:r>
        <w:rPr>
          <w:rFonts w:hint="default" w:ascii="Times New Roman" w:hAnsi="Times New Roman" w:cs="Times New Roman"/>
          <w:sz w:val="20"/>
          <w:szCs w:val="20"/>
        </w:rPr>
        <w:t xml:space="preserve">                List&lt;String&gt; mutableList =</w:t>
      </w:r>
    </w:p>
    <w:p w14:paraId="72AEE089">
      <w:pPr>
        <w:rPr>
          <w:rFonts w:hint="default" w:ascii="Times New Roman" w:hAnsi="Times New Roman" w:cs="Times New Roman"/>
          <w:sz w:val="20"/>
          <w:szCs w:val="20"/>
        </w:rPr>
      </w:pPr>
      <w:r>
        <w:rPr>
          <w:rFonts w:hint="default" w:ascii="Times New Roman" w:hAnsi="Times New Roman" w:cs="Times New Roman"/>
          <w:sz w:val="20"/>
          <w:szCs w:val="20"/>
        </w:rPr>
        <w:t xml:space="preserve">                new ArrayList&lt;&gt;(immutableList);</w:t>
      </w:r>
    </w:p>
    <w:p w14:paraId="4C8AD9BC">
      <w:pPr>
        <w:rPr>
          <w:rFonts w:hint="default" w:ascii="Times New Roman" w:hAnsi="Times New Roman" w:cs="Times New Roman"/>
          <w:sz w:val="20"/>
          <w:szCs w:val="20"/>
        </w:rPr>
      </w:pPr>
      <w:r>
        <w:rPr>
          <w:rFonts w:hint="default" w:ascii="Times New Roman" w:hAnsi="Times New Roman" w:cs="Times New Roman"/>
          <w:sz w:val="20"/>
          <w:szCs w:val="20"/>
        </w:rPr>
        <w:t xml:space="preserve">        mutableList.add("JavaScript");</w:t>
      </w:r>
    </w:p>
    <w:p w14:paraId="30A37875">
      <w:pPr>
        <w:rPr>
          <w:rFonts w:hint="default" w:ascii="Times New Roman" w:hAnsi="Times New Roman" w:cs="Times New Roman"/>
          <w:sz w:val="20"/>
          <w:szCs w:val="20"/>
        </w:rPr>
      </w:pPr>
      <w:r>
        <w:rPr>
          <w:rFonts w:hint="default" w:ascii="Times New Roman" w:hAnsi="Times New Roman" w:cs="Times New Roman"/>
          <w:sz w:val="20"/>
          <w:szCs w:val="20"/>
        </w:rPr>
        <w:t xml:space="preserve">        System.out.println("\nFix 2 - Mutable List: " + mutableList);</w:t>
      </w:r>
    </w:p>
    <w:p w14:paraId="7A76240A">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6EDA4BAC">
      <w:pPr>
        <w:rPr>
          <w:sz w:val="20"/>
          <w:szCs w:val="20"/>
        </w:rPr>
      </w:pPr>
      <w:r>
        <w:rPr>
          <w:rFonts w:ascii="Courier New" w:hAnsi="Courier New"/>
          <w:sz w:val="20"/>
          <w:szCs w:val="20"/>
        </w:rPr>
        <w:t>}</w:t>
      </w:r>
    </w:p>
    <w:p w14:paraId="7A7A20C2">
      <w:pPr>
        <w:pStyle w:val="2"/>
        <w:rPr>
          <w:color w:val="auto"/>
        </w:rPr>
      </w:pPr>
      <w:r>
        <w:rPr>
          <w:color w:val="auto"/>
        </w:rPr>
        <w:t>Sample Output</w:t>
      </w:r>
    </w:p>
    <w:p w14:paraId="25137FFE">
      <w:pPr>
        <w:rPr>
          <w:rFonts w:hint="default" w:ascii="Times New Roman" w:hAnsi="Times New Roman" w:cs="Times New Roman"/>
        </w:rPr>
      </w:pPr>
      <w:r>
        <w:rPr>
          <w:rFonts w:hint="default" w:ascii="Times New Roman" w:hAnsi="Times New Roman" w:cs="Times New Roman"/>
          <w:sz w:val="20"/>
        </w:rPr>
        <w:t>Immutable List: [Java, Python, C++]</w:t>
      </w:r>
    </w:p>
    <w:p w14:paraId="0EA5256C">
      <w:pPr>
        <w:rPr>
          <w:rFonts w:hint="default" w:ascii="Times New Roman" w:hAnsi="Times New Roman" w:cs="Times New Roman"/>
        </w:rPr>
      </w:pPr>
      <w:r>
        <w:rPr>
          <w:rFonts w:hint="default" w:ascii="Times New Roman" w:hAnsi="Times New Roman" w:cs="Times New Roman"/>
          <w:sz w:val="20"/>
        </w:rPr>
        <w:t>Exception: Cannot modify the List.of() collection.</w:t>
      </w:r>
    </w:p>
    <w:p w14:paraId="45970DB9">
      <w:pPr>
        <w:rPr>
          <w:rFonts w:hint="default" w:ascii="Times New Roman" w:hAnsi="Times New Roman" w:cs="Times New Roman"/>
        </w:rPr>
      </w:pPr>
      <w:r>
        <w:rPr>
          <w:rFonts w:hint="default" w:ascii="Times New Roman" w:hAnsi="Times New Roman" w:cs="Times New Roman"/>
          <w:sz w:val="20"/>
        </w:rPr>
        <w:t>Fix 1 - Immutable List: [Java, Python, C++]</w:t>
      </w:r>
    </w:p>
    <w:p w14:paraId="6E94E50E">
      <w:pPr>
        <w:rPr>
          <w:rFonts w:hint="default" w:ascii="Times New Roman" w:hAnsi="Times New Roman" w:cs="Times New Roman"/>
        </w:rPr>
      </w:pPr>
      <w:r>
        <w:rPr>
          <w:rFonts w:hint="default" w:ascii="Times New Roman" w:hAnsi="Times New Roman" w:cs="Times New Roman"/>
          <w:sz w:val="20"/>
        </w:rPr>
        <w:t>The list is kept unchanged.</w:t>
      </w:r>
    </w:p>
    <w:p w14:paraId="2AAB61C2">
      <w:pPr>
        <w:rPr>
          <w:rFonts w:hint="default" w:ascii="Times New Roman" w:hAnsi="Times New Roman" w:cs="Times New Roman"/>
          <w:sz w:val="20"/>
        </w:rPr>
      </w:pPr>
      <w:r>
        <w:rPr>
          <w:rFonts w:hint="default" w:ascii="Times New Roman" w:hAnsi="Times New Roman" w:cs="Times New Roman"/>
          <w:sz w:val="20"/>
        </w:rPr>
        <w:t>Fix 2 - Mutable List: [Java, Python, C++, JavaScript]</w:t>
      </w:r>
    </w:p>
    <w:p w14:paraId="12058B78">
      <w:pPr>
        <w:rPr>
          <w:rFonts w:hint="default" w:ascii="Times New Roman" w:hAnsi="Times New Roman" w:cs="Times New Roman"/>
          <w:sz w:val="20"/>
        </w:rPr>
      </w:pPr>
    </w:p>
    <w:p w14:paraId="5CC33500">
      <w:pPr>
        <w:rPr>
          <w:rFonts w:hint="default" w:ascii="Times New Roman" w:hAnsi="Times New Roman" w:cs="Times New Roman"/>
          <w:sz w:val="20"/>
        </w:rPr>
      </w:pPr>
    </w:p>
    <w:p w14:paraId="380E2E2A">
      <w:pPr>
        <w:rPr>
          <w:rFonts w:hint="default" w:ascii="Times New Roman" w:hAnsi="Times New Roman" w:cs="Times New Roman"/>
          <w:sz w:val="20"/>
        </w:rPr>
      </w:pPr>
      <w:r>
        <w:drawing>
          <wp:inline distT="0" distB="0" distL="114300" distR="114300">
            <wp:extent cx="6309360" cy="30924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09360" cy="3092450"/>
                    </a:xfrm>
                    <a:prstGeom prst="rect">
                      <a:avLst/>
                    </a:prstGeom>
                    <a:noFill/>
                    <a:ln>
                      <a:noFill/>
                    </a:ln>
                  </pic:spPr>
                </pic:pic>
              </a:graphicData>
            </a:graphic>
          </wp:inline>
        </w:drawing>
      </w:r>
    </w:p>
    <w:p w14:paraId="788E2972">
      <w:pPr>
        <w:pStyle w:val="2"/>
        <w:rPr>
          <w:color w:val="auto"/>
        </w:rPr>
      </w:pPr>
      <w:r>
        <w:rPr>
          <w:color w:val="auto"/>
        </w:rPr>
        <w:t>Conclusion</w:t>
      </w:r>
    </w:p>
    <w:p w14:paraId="1C29C655">
      <w:pPr>
        <w:jc w:val="both"/>
      </w:pPr>
      <w:r>
        <w:t>List.of() creates an immutable list, so operations such as add(), remove(), and set() are not supported and can cause UnsupportedOperationException. If the collection should remain unchanged, the immutable factory collection should be used directly. If elements must be added or removed, a mutable collection such as ArrayList should be created from the factory-created list. Therefore, the correct solution depends on whether the application requires immutability or modification.</w:t>
      </w:r>
    </w:p>
    <w:p w14:paraId="6D2AEA53">
      <w:pPr>
        <w:jc w:val="both"/>
      </w:pPr>
    </w:p>
    <w:p w14:paraId="54A24B5D">
      <w:pPr>
        <w:jc w:val="both"/>
      </w:pPr>
    </w:p>
    <w:p w14:paraId="4ABE4DB6">
      <w:pPr>
        <w:jc w:val="both"/>
      </w:pPr>
    </w:p>
    <w:p w14:paraId="6AAE58C3">
      <w:pPr>
        <w:jc w:val="both"/>
      </w:pPr>
    </w:p>
    <w:p w14:paraId="1CA70246">
      <w:pPr>
        <w:jc w:val="both"/>
      </w:pPr>
    </w:p>
    <w:p w14:paraId="1E420661">
      <w:pPr>
        <w:jc w:val="both"/>
      </w:pPr>
    </w:p>
    <w:p w14:paraId="0A6575DE">
      <w:pPr>
        <w:jc w:val="both"/>
      </w:pPr>
    </w:p>
    <w:p w14:paraId="375932FE">
      <w:pPr>
        <w:jc w:val="both"/>
      </w:pPr>
    </w:p>
    <w:p w14:paraId="61028F98">
      <w:pPr>
        <w:jc w:val="both"/>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3D1448"/>
    <w:rsid w:val="47AE6A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406</Words>
  <Characters>2671</Characters>
  <Lines>0</Lines>
  <Paragraphs>0</Paragraphs>
  <TotalTime>9</TotalTime>
  <ScaleCrop>false</ScaleCrop>
  <LinksUpToDate>false</LinksUpToDate>
  <CharactersWithSpaces>3211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Praveen Kumar</cp:lastModifiedBy>
  <dcterms:modified xsi:type="dcterms:W3CDTF">2026-08-11T08:09:50Z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eyJoZGlkIjoiODM3Nzk0ZDFiYTNlMjIzODI3ZjQ0ZDlhZTU0YTRlMDEiLCJ1c2VySWQiOiI1Njc0OTY3MTM1NjgifQ==</vt:lpwstr>
  </property>
  <property fmtid="{D5CDD505-2E9C-101B-9397-08002B2CF9AE}" pid="3" name="KSOProductBuildVer">
    <vt:lpwstr>1033-12.1.0.28032</vt:lpwstr>
  </property>
  <property fmtid="{D5CDD505-2E9C-101B-9397-08002B2CF9AE}" pid="4" name="ICV">
    <vt:lpwstr>66ED8C508C654672905297781A0BF151_13</vt:lpwstr>
  </property>
</Properties>
</file>